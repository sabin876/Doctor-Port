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698464" w14:textId="1FBA9E66" w:rsidR="003D7AD0" w:rsidRDefault="00C5659A">
      <w:pPr>
        <w:spacing w:after="40"/>
        <w:rPr>
          <w:lang w:val="en-GB"/>
        </w:rPr>
      </w:pPr>
      <w:bookmarkStart w:id="0" w:name="_GoBack"/>
      <w:bookmarkEnd w:id="0"/>
      <w:r>
        <w:rPr>
          <w:b/>
          <w:color w:val="1C3D5A"/>
          <w:sz w:val="48"/>
        </w:rPr>
        <w:t>S</w:t>
      </w:r>
      <w:r>
        <w:rPr>
          <w:b/>
          <w:color w:val="1C3D5A"/>
          <w:sz w:val="48"/>
          <w:lang w:val="en-GB"/>
        </w:rPr>
        <w:t>ABIN SIWAKOTI</w:t>
      </w:r>
    </w:p>
    <w:p w14:paraId="5E089E08" w14:textId="66EC86EC" w:rsidR="003D7AD0" w:rsidRDefault="00C5659A">
      <w:pPr>
        <w:spacing w:after="360"/>
      </w:pPr>
      <w:r>
        <w:rPr>
          <w:i/>
          <w:color w:val="4A5568"/>
          <w:sz w:val="26"/>
        </w:rPr>
        <w:t>C</w:t>
      </w:r>
      <w:r>
        <w:rPr>
          <w:i/>
          <w:color w:val="4A5568"/>
          <w:sz w:val="26"/>
        </w:rPr>
        <w:t>o</w:t>
      </w:r>
      <w:r>
        <w:rPr>
          <w:i/>
          <w:color w:val="4A5568"/>
          <w:sz w:val="26"/>
        </w:rPr>
        <w:t>m</w:t>
      </w:r>
      <w:r>
        <w:rPr>
          <w:i/>
          <w:color w:val="4A5568"/>
          <w:sz w:val="26"/>
        </w:rPr>
        <w:t>p</w:t>
      </w:r>
      <w:r>
        <w:rPr>
          <w:i/>
          <w:color w:val="4A5568"/>
          <w:sz w:val="26"/>
        </w:rPr>
        <w:t>u</w:t>
      </w:r>
      <w:r>
        <w:rPr>
          <w:i/>
          <w:color w:val="4A5568"/>
          <w:sz w:val="26"/>
        </w:rPr>
        <w:t>t</w:t>
      </w:r>
      <w:r>
        <w:rPr>
          <w:i/>
          <w:color w:val="4A5568"/>
          <w:sz w:val="26"/>
        </w:rPr>
        <w:t>e</w:t>
      </w:r>
      <w:r>
        <w:rPr>
          <w:i/>
          <w:color w:val="4A5568"/>
          <w:sz w:val="26"/>
        </w:rPr>
        <w:t>r</w:t>
      </w:r>
      <w:r>
        <w:rPr>
          <w:i/>
          <w:color w:val="4A5568"/>
          <w:sz w:val="26"/>
        </w:rPr>
        <w:t xml:space="preserve"> </w:t>
      </w:r>
      <w:r>
        <w:rPr>
          <w:i/>
          <w:color w:val="4A5568"/>
          <w:sz w:val="26"/>
        </w:rPr>
        <w:t>S</w:t>
      </w:r>
      <w:r>
        <w:rPr>
          <w:i/>
          <w:color w:val="4A5568"/>
          <w:sz w:val="26"/>
        </w:rPr>
        <w:t>c</w:t>
      </w:r>
      <w:r>
        <w:rPr>
          <w:i/>
          <w:color w:val="4A5568"/>
          <w:sz w:val="26"/>
        </w:rPr>
        <w:t>i</w:t>
      </w:r>
      <w:r>
        <w:rPr>
          <w:i/>
          <w:color w:val="4A5568"/>
          <w:sz w:val="26"/>
        </w:rPr>
        <w:t>e</w:t>
      </w:r>
      <w:r>
        <w:rPr>
          <w:i/>
          <w:color w:val="4A5568"/>
          <w:sz w:val="26"/>
        </w:rPr>
        <w:t>n</w:t>
      </w:r>
      <w:r>
        <w:rPr>
          <w:i/>
          <w:color w:val="4A5568"/>
          <w:sz w:val="26"/>
        </w:rPr>
        <w:t>c</w:t>
      </w:r>
      <w:r>
        <w:rPr>
          <w:i/>
          <w:color w:val="4A5568"/>
          <w:sz w:val="26"/>
        </w:rPr>
        <w:t>e</w:t>
      </w:r>
      <w:r>
        <w:rPr>
          <w:i/>
          <w:color w:val="4A5568"/>
          <w:sz w:val="26"/>
        </w:rPr>
        <w:t xml:space="preserve"> </w:t>
      </w:r>
      <w:r>
        <w:rPr>
          <w:i/>
          <w:color w:val="4A5568"/>
          <w:sz w:val="26"/>
        </w:rPr>
        <w:t>T</w:t>
      </w:r>
      <w:r>
        <w:rPr>
          <w:i/>
          <w:color w:val="4A5568"/>
          <w:sz w:val="26"/>
        </w:rPr>
        <w:t>e</w:t>
      </w:r>
      <w:r>
        <w:rPr>
          <w:i/>
          <w:color w:val="4A5568"/>
          <w:sz w:val="26"/>
        </w:rPr>
        <w:t>a</w:t>
      </w:r>
      <w:r>
        <w:rPr>
          <w:i/>
          <w:color w:val="4A5568"/>
          <w:sz w:val="26"/>
        </w:rPr>
        <w:t>c</w:t>
      </w:r>
      <w:r>
        <w:rPr>
          <w:i/>
          <w:color w:val="4A5568"/>
          <w:sz w:val="26"/>
        </w:rPr>
        <w:t>h</w:t>
      </w:r>
      <w:r>
        <w:rPr>
          <w:i/>
          <w:color w:val="4A5568"/>
          <w:sz w:val="26"/>
        </w:rPr>
        <w:t>e</w:t>
      </w:r>
      <w:r>
        <w:rPr>
          <w:i/>
          <w:color w:val="4A5568"/>
          <w:sz w:val="26"/>
        </w:rPr>
        <w:t>r</w:t>
      </w:r>
      <w:r w:rsidR="00AF7D31">
        <w:rPr>
          <w:i/>
          <w:color w:val="4A5568"/>
          <w:sz w:val="26"/>
        </w:rPr>
        <w:t>/ IT Officer</w:t>
      </w:r>
    </w:p>
    <w:p w14:paraId="0BA39178" w14:textId="77777777" w:rsidR="003D7AD0" w:rsidRDefault="00C5659A">
      <w:pPr>
        <w:spacing w:before="240" w:after="120"/>
      </w:pPr>
      <w:r>
        <w:rPr>
          <w:b/>
          <w:color w:val="1C3D5A"/>
          <w:sz w:val="24"/>
        </w:rPr>
        <w:t>PERSONAL INFORMATION</w:t>
      </w:r>
    </w:p>
    <w:p w14:paraId="1D10660A" w14:textId="77777777" w:rsidR="003D7AD0" w:rsidRDefault="003D7AD0">
      <w:pPr>
        <w:pBdr>
          <w:bottom w:val="single" w:sz="8" w:space="4" w:color="1C3D5A"/>
        </w:pBdr>
        <w:spacing w:before="120" w:after="240"/>
      </w:pPr>
    </w:p>
    <w:p w14:paraId="19273F03" w14:textId="4649D209" w:rsidR="003D7AD0" w:rsidRDefault="00C5659A">
      <w:pPr>
        <w:spacing w:before="40" w:after="40"/>
        <w:rPr>
          <w:lang w:val="en-GB"/>
        </w:rPr>
      </w:pPr>
      <w:r>
        <w:rPr>
          <w:b/>
        </w:rPr>
        <w:t>Na</w:t>
      </w:r>
      <w:r>
        <w:rPr>
          <w:b/>
        </w:rPr>
        <w:t xml:space="preserve">me : </w:t>
      </w:r>
      <w:r>
        <w:rPr>
          <w:b/>
          <w:lang w:val="en-GB"/>
        </w:rPr>
        <w:t>Sabin Siwakoti</w:t>
      </w:r>
    </w:p>
    <w:p w14:paraId="11A92478" w14:textId="5B32D94F" w:rsidR="003D7AD0" w:rsidRDefault="00C5659A">
      <w:pPr>
        <w:spacing w:before="40" w:after="40"/>
      </w:pPr>
      <w:r>
        <w:rPr>
          <w:b/>
        </w:rPr>
        <w:t xml:space="preserve">Address : </w:t>
      </w:r>
      <w:r w:rsidR="00274E48">
        <w:t>Kanakai</w:t>
      </w:r>
      <w:r w:rsidR="001012BF">
        <w:t>-1</w:t>
      </w:r>
      <w:r>
        <w:t>, Jhapa</w:t>
      </w:r>
    </w:p>
    <w:p w14:paraId="20E8C2EC" w14:textId="77777777" w:rsidR="003D7AD0" w:rsidRDefault="00C5659A">
      <w:pPr>
        <w:spacing w:before="40" w:after="40"/>
        <w:rPr>
          <w:lang w:val="en-GB"/>
        </w:rPr>
      </w:pPr>
      <w:r>
        <w:rPr>
          <w:b/>
        </w:rPr>
        <w:t xml:space="preserve">Contact : </w:t>
      </w:r>
      <w:r>
        <w:rPr>
          <w:b/>
          <w:lang w:val="en-GB"/>
        </w:rPr>
        <w:t>9816016194</w:t>
      </w:r>
    </w:p>
    <w:p w14:paraId="1C8A9B79" w14:textId="77777777" w:rsidR="003D7AD0" w:rsidRDefault="00C5659A">
      <w:pPr>
        <w:spacing w:before="40" w:after="40"/>
        <w:rPr>
          <w:lang w:val="en-GB"/>
        </w:rPr>
      </w:pPr>
      <w:r>
        <w:rPr>
          <w:b/>
        </w:rPr>
        <w:t xml:space="preserve">Email : </w:t>
      </w:r>
      <w:r>
        <w:rPr>
          <w:b/>
          <w:lang w:val="en-GB"/>
        </w:rPr>
        <w:t>sabinsabin876@gmail.com</w:t>
      </w:r>
    </w:p>
    <w:p w14:paraId="0C7B2C3B" w14:textId="77777777" w:rsidR="003D7AD0" w:rsidRDefault="00C5659A">
      <w:pPr>
        <w:spacing w:before="360" w:after="120"/>
      </w:pPr>
      <w:r>
        <w:rPr>
          <w:b/>
          <w:color w:val="1C3D5A"/>
          <w:sz w:val="24"/>
        </w:rPr>
        <w:t>EDUCATION</w:t>
      </w:r>
    </w:p>
    <w:p w14:paraId="6C5C7A8B" w14:textId="77777777" w:rsidR="003D7AD0" w:rsidRDefault="003D7AD0">
      <w:pPr>
        <w:pBdr>
          <w:bottom w:val="single" w:sz="8" w:space="4" w:color="1C3D5A"/>
        </w:pBdr>
        <w:spacing w:before="120" w:after="240"/>
      </w:pPr>
    </w:p>
    <w:p w14:paraId="32D61FA8" w14:textId="77777777" w:rsidR="003D7AD0" w:rsidRDefault="00C5659A">
      <w:pPr>
        <w:spacing w:before="80" w:after="80"/>
      </w:pPr>
      <w:r>
        <w:rPr>
          <w:b/>
        </w:rPr>
        <w:t>B.Sc.CSIT (Bachelor in Computer Science and Information Technology)</w:t>
      </w:r>
      <w:r>
        <w:t xml:space="preserve"> | Tribhuvan University | Mechi Multiple Campus (2020-2024)</w:t>
      </w:r>
    </w:p>
    <w:p w14:paraId="5B893EEE" w14:textId="77777777" w:rsidR="003D7AD0" w:rsidRDefault="00C5659A">
      <w:pPr>
        <w:spacing w:before="360" w:after="120"/>
      </w:pPr>
      <w:r>
        <w:rPr>
          <w:b/>
          <w:color w:val="1C3D5A"/>
          <w:sz w:val="24"/>
        </w:rPr>
        <w:t>WORK EXPERIENCE</w:t>
      </w:r>
    </w:p>
    <w:p w14:paraId="3B401491" w14:textId="77777777" w:rsidR="003D7AD0" w:rsidRDefault="003D7AD0">
      <w:pPr>
        <w:pBdr>
          <w:bottom w:val="single" w:sz="8" w:space="4" w:color="1C3D5A"/>
        </w:pBdr>
        <w:spacing w:before="120" w:after="240"/>
      </w:pPr>
    </w:p>
    <w:p w14:paraId="2461CBEE" w14:textId="55BDB2C0" w:rsidR="003D7AD0" w:rsidRDefault="00C5659A">
      <w:pPr>
        <w:spacing w:before="120" w:after="40"/>
      </w:pPr>
      <w:r>
        <w:rPr>
          <w:b/>
          <w:color w:val="1C3D5A"/>
          <w:lang w:val="en-GB"/>
        </w:rPr>
        <w:t xml:space="preserve">Om Sai Pathibhara Hospital </w:t>
      </w:r>
      <w:r w:rsidR="00274E48">
        <w:rPr>
          <w:b/>
          <w:color w:val="1C3D5A"/>
          <w:lang w:val="en-GB"/>
        </w:rPr>
        <w:t xml:space="preserve">Pvt.Ltd </w:t>
      </w:r>
      <w:r w:rsidR="00274E48">
        <w:rPr>
          <w:b/>
          <w:color w:val="1C3D5A"/>
        </w:rPr>
        <w:t>(</w:t>
      </w:r>
      <w:r>
        <w:rPr>
          <w:b/>
          <w:color w:val="1C3D5A"/>
        </w:rPr>
        <w:t>Present Working)</w:t>
      </w:r>
      <w:r>
        <w:rPr>
          <w:color w:val="4A5568"/>
        </w:rPr>
        <w:t xml:space="preserve"> | </w:t>
      </w:r>
      <w:r>
        <w:rPr>
          <w:color w:val="4A5568"/>
          <w:lang w:val="en-GB"/>
        </w:rPr>
        <w:t>Bhadrapur</w:t>
      </w:r>
      <w:r>
        <w:rPr>
          <w:color w:val="4A5568"/>
        </w:rPr>
        <w:t>, Jhapa</w:t>
      </w:r>
    </w:p>
    <w:p w14:paraId="56D9275A" w14:textId="3E40B77A" w:rsidR="003D7AD0" w:rsidRDefault="00C5659A">
      <w:pPr>
        <w:pStyle w:val="ListBullet"/>
        <w:spacing w:before="40" w:after="80"/>
      </w:pPr>
      <w:r>
        <w:t>Currently</w:t>
      </w:r>
      <w:r>
        <w:rPr>
          <w:lang w:val="en-GB"/>
        </w:rPr>
        <w:t xml:space="preserve"> Working as Junior </w:t>
      </w:r>
      <w:r>
        <w:rPr>
          <w:lang w:val="en-GB"/>
        </w:rPr>
        <w:t>IT(</w:t>
      </w:r>
      <w:r w:rsidR="00274E48">
        <w:rPr>
          <w:lang w:val="en-GB"/>
        </w:rPr>
        <w:t>Information</w:t>
      </w:r>
      <w:r>
        <w:rPr>
          <w:lang w:val="en-GB"/>
        </w:rPr>
        <w:t xml:space="preserve"> and </w:t>
      </w:r>
      <w:r w:rsidR="00274E48">
        <w:rPr>
          <w:lang w:val="en-GB"/>
        </w:rPr>
        <w:t>Technology</w:t>
      </w:r>
      <w:r>
        <w:rPr>
          <w:lang w:val="en-GB"/>
        </w:rPr>
        <w:t xml:space="preserve"> </w:t>
      </w:r>
      <w:r>
        <w:rPr>
          <w:lang w:val="en-GB"/>
        </w:rPr>
        <w:t>officer</w:t>
      </w:r>
      <w:r>
        <w:t>.</w:t>
      </w:r>
    </w:p>
    <w:p w14:paraId="63C782E2" w14:textId="6C02DA68" w:rsidR="003D7AD0" w:rsidRDefault="00C5659A">
      <w:pPr>
        <w:spacing w:before="160" w:after="40"/>
      </w:pPr>
      <w:r>
        <w:rPr>
          <w:b/>
          <w:color w:val="1C3D5A"/>
          <w:lang w:val="en-GB"/>
        </w:rPr>
        <w:t xml:space="preserve">Smart Computer </w:t>
      </w:r>
      <w:r w:rsidR="00274E48">
        <w:rPr>
          <w:b/>
          <w:color w:val="1C3D5A"/>
          <w:lang w:val="en-GB"/>
        </w:rPr>
        <w:t xml:space="preserve">institute </w:t>
      </w:r>
      <w:r>
        <w:rPr>
          <w:color w:val="4A5568"/>
        </w:rPr>
        <w:t xml:space="preserve">| </w:t>
      </w:r>
      <w:r w:rsidR="00AF7D31">
        <w:rPr>
          <w:color w:val="4A5568"/>
        </w:rPr>
        <w:t>Chandragadhi</w:t>
      </w:r>
      <w:r>
        <w:rPr>
          <w:color w:val="4A5568"/>
        </w:rPr>
        <w:t>, Jh</w:t>
      </w:r>
      <w:r>
        <w:rPr>
          <w:color w:val="4A5568"/>
        </w:rPr>
        <w:t>apa</w:t>
      </w:r>
    </w:p>
    <w:p w14:paraId="77F4F41C" w14:textId="77777777" w:rsidR="003D7AD0" w:rsidRDefault="00C5659A">
      <w:pPr>
        <w:pStyle w:val="ListBullet"/>
        <w:spacing w:before="40" w:after="40"/>
      </w:pPr>
      <w:r>
        <w:t>Taught programming fundamentals and web development basics using C and HTML, specifically tailored for Grade 11 and 12 students in accordance with the national curriculum.</w:t>
      </w:r>
    </w:p>
    <w:p w14:paraId="0B45D87A" w14:textId="77777777" w:rsidR="003D7AD0" w:rsidRDefault="00C5659A">
      <w:pPr>
        <w:pStyle w:val="ListBullet"/>
        <w:spacing w:before="40" w:after="40"/>
      </w:pPr>
      <w:r>
        <w:t>Delivered hands-on training on Microsoft Office Suite including MS Word, PowerPo</w:t>
      </w:r>
      <w:r>
        <w:t>int, Excel, and Adobe applications, helping students gain practical office productivity skills.</w:t>
      </w:r>
    </w:p>
    <w:p w14:paraId="118E6F01" w14:textId="249945EB" w:rsidR="003D7AD0" w:rsidRDefault="00C5659A">
      <w:pPr>
        <w:pStyle w:val="ListBullet"/>
        <w:spacing w:before="40" w:after="40"/>
      </w:pPr>
      <w:r>
        <w:t xml:space="preserve">Helped students build confidence in using computer technology for both academic and personal </w:t>
      </w:r>
      <w:r>
        <w:t>productivity.</w:t>
      </w:r>
    </w:p>
    <w:p w14:paraId="7D36C4D6" w14:textId="2CEC9DB8" w:rsidR="00AF7D31" w:rsidRDefault="00AF7D31" w:rsidP="00AF7D31">
      <w:pPr>
        <w:spacing w:before="120" w:after="40"/>
      </w:pPr>
      <w:r>
        <w:rPr>
          <w:b/>
          <w:color w:val="1C3D5A"/>
          <w:lang w:val="en-GB"/>
        </w:rPr>
        <w:t xml:space="preserve">Tech Sahayatri IT company </w:t>
      </w:r>
      <w:r>
        <w:rPr>
          <w:color w:val="4A5568"/>
        </w:rPr>
        <w:t xml:space="preserve"> | </w:t>
      </w:r>
      <w:r>
        <w:rPr>
          <w:color w:val="4A5568"/>
          <w:lang w:val="en-GB"/>
        </w:rPr>
        <w:t>Kanakai</w:t>
      </w:r>
      <w:r>
        <w:rPr>
          <w:color w:val="4A5568"/>
        </w:rPr>
        <w:t>, Jhapa</w:t>
      </w:r>
    </w:p>
    <w:p w14:paraId="392A5096" w14:textId="04EC45C5" w:rsidR="00AF7D31" w:rsidRDefault="00AF7D31" w:rsidP="00AF7D31">
      <w:pPr>
        <w:pStyle w:val="ListBullet"/>
        <w:spacing w:before="40" w:after="80"/>
      </w:pPr>
      <w:r>
        <w:t>Software Developer.</w:t>
      </w:r>
    </w:p>
    <w:p w14:paraId="2045330F" w14:textId="77777777" w:rsidR="003D7AD0" w:rsidRDefault="003D7AD0">
      <w:pPr>
        <w:pStyle w:val="ListBullet"/>
        <w:numPr>
          <w:ilvl w:val="0"/>
          <w:numId w:val="0"/>
        </w:numPr>
        <w:spacing w:before="40" w:after="80"/>
      </w:pPr>
    </w:p>
    <w:p w14:paraId="09D882A9" w14:textId="77777777" w:rsidR="00AF7D31" w:rsidRPr="00AF7D31" w:rsidRDefault="00AF7D31" w:rsidP="00AF7D31">
      <w:pPr>
        <w:pStyle w:val="ListBullet"/>
        <w:numPr>
          <w:ilvl w:val="0"/>
          <w:numId w:val="0"/>
        </w:numPr>
        <w:spacing w:before="40" w:after="40"/>
        <w:ind w:left="360"/>
        <w:rPr>
          <w:b/>
          <w:bCs/>
        </w:rPr>
      </w:pPr>
      <w:r w:rsidRPr="00AF7D31">
        <w:rPr>
          <w:b/>
          <w:bCs/>
        </w:rPr>
        <w:t xml:space="preserve">SKILLS </w:t>
      </w:r>
    </w:p>
    <w:p w14:paraId="521937A7" w14:textId="13EBA8A8" w:rsidR="00AF7D31" w:rsidRDefault="00AF7D31" w:rsidP="00AF7D31">
      <w:pPr>
        <w:pStyle w:val="ListBullet"/>
        <w:spacing w:before="40" w:after="40"/>
      </w:pPr>
      <w:r>
        <w:t xml:space="preserve"> Programming Languages: C, </w:t>
      </w:r>
      <w:r>
        <w:t>Python, HTML</w:t>
      </w:r>
      <w:r>
        <w:t xml:space="preserve">, QBASIC, Java, </w:t>
      </w:r>
      <w:r>
        <w:t>JavaScript, Scratch</w:t>
      </w:r>
      <w:r>
        <w:t xml:space="preserve"> </w:t>
      </w:r>
    </w:p>
    <w:p w14:paraId="2C78EC98" w14:textId="191FD4B9" w:rsidR="00AF7D31" w:rsidRDefault="00AF7D31" w:rsidP="00AF7D31">
      <w:pPr>
        <w:pStyle w:val="ListBullet"/>
        <w:spacing w:before="40" w:after="40"/>
      </w:pPr>
      <w:r>
        <w:t xml:space="preserve">Teaching &amp; Classroom Management </w:t>
      </w:r>
    </w:p>
    <w:p w14:paraId="36193E6A" w14:textId="5E230C00" w:rsidR="00AF7D31" w:rsidRDefault="00AF7D31" w:rsidP="00AF7D31">
      <w:pPr>
        <w:pStyle w:val="ListBullet"/>
        <w:spacing w:before="40" w:after="40"/>
      </w:pPr>
      <w:r>
        <w:t xml:space="preserve">Strong Communication Skills </w:t>
      </w:r>
    </w:p>
    <w:p w14:paraId="017C2F05" w14:textId="2A5F37C6" w:rsidR="00AF7D31" w:rsidRDefault="00AF7D31" w:rsidP="00AF7D31">
      <w:pPr>
        <w:pStyle w:val="ListBullet"/>
        <w:spacing w:before="40" w:after="40"/>
      </w:pPr>
      <w:r>
        <w:t xml:space="preserve">Leadership &amp; Guidance </w:t>
      </w:r>
    </w:p>
    <w:p w14:paraId="1424835F" w14:textId="0DD4595D" w:rsidR="00AF7D31" w:rsidRDefault="00AF7D31" w:rsidP="00AF7D31">
      <w:pPr>
        <w:pStyle w:val="ListBullet"/>
        <w:spacing w:before="40" w:after="40"/>
      </w:pPr>
      <w:r>
        <w:t xml:space="preserve">Problem Solving </w:t>
      </w:r>
    </w:p>
    <w:p w14:paraId="1D3EE0DD" w14:textId="43551A8C" w:rsidR="003D7AD0" w:rsidRDefault="00AF7D31" w:rsidP="00AF7D31">
      <w:pPr>
        <w:pStyle w:val="ListBullet"/>
      </w:pPr>
      <w:r>
        <w:t xml:space="preserve">Collaborative Teamwork </w:t>
      </w:r>
    </w:p>
    <w:sectPr w:rsidR="003D7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6792B" w14:textId="77777777" w:rsidR="00C5659A" w:rsidRDefault="00C5659A">
      <w:pPr>
        <w:spacing w:line="240" w:lineRule="auto"/>
      </w:pPr>
      <w:r>
        <w:separator/>
      </w:r>
    </w:p>
  </w:endnote>
  <w:endnote w:type="continuationSeparator" w:id="0">
    <w:p w14:paraId="6AC73275" w14:textId="77777777" w:rsidR="00C5659A" w:rsidRDefault="00C5659A">
      <w:pPr>
        <w:spacing w:line="240" w:lineRule="auto"/>
      </w:pPr>
      <w:r>
        <w:continuationSeparator/>
      </w:r>
    </w:p>
  </w:endnote>
  <w:endnote w:type="continuationNotice" w:id="1">
    <w:p w14:paraId="2E9ABFB7" w14:textId="77777777" w:rsidR="00C5659A" w:rsidRDefault="00C5659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ADC991" w14:textId="77777777" w:rsidR="00C5659A" w:rsidRDefault="00C5659A">
      <w:pPr>
        <w:spacing w:after="0"/>
      </w:pPr>
      <w:r>
        <w:separator/>
      </w:r>
    </w:p>
  </w:footnote>
  <w:footnote w:type="continuationSeparator" w:id="0">
    <w:p w14:paraId="5DFC4B98" w14:textId="77777777" w:rsidR="00C5659A" w:rsidRDefault="00C5659A">
      <w:pPr>
        <w:spacing w:after="0"/>
      </w:pPr>
      <w:r>
        <w:continuationSeparator/>
      </w:r>
    </w:p>
  </w:footnote>
  <w:footnote w:type="continuationNotice" w:id="1">
    <w:p w14:paraId="44A72DC2" w14:textId="77777777" w:rsidR="00C5659A" w:rsidRDefault="00C5659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2BF"/>
    <w:rsid w:val="0015074B"/>
    <w:rsid w:val="00274E48"/>
    <w:rsid w:val="0029639D"/>
    <w:rsid w:val="00326F90"/>
    <w:rsid w:val="003D7AD0"/>
    <w:rsid w:val="00AA1D8D"/>
    <w:rsid w:val="00AF7D31"/>
    <w:rsid w:val="00B47730"/>
    <w:rsid w:val="00C5659A"/>
    <w:rsid w:val="00CB0664"/>
    <w:rsid w:val="00CE2D33"/>
    <w:rsid w:val="00FC693F"/>
    <w:rsid w:val="379C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59E9E"/>
  <w14:defaultImageDpi w14:val="300"/>
  <w15:docId w15:val="{508CF5CF-597E-4056-9177-7378638A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GB" w:eastAsia="en-GB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color w:val="2D3748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Revision">
    <w:name w:val="Revision"/>
    <w:hidden/>
    <w:uiPriority w:val="99"/>
    <w:semiHidden/>
    <w:rsid w:val="001012BF"/>
    <w:rPr>
      <w:rFonts w:ascii="Arial" w:hAnsi="Arial"/>
      <w:color w:val="2D3748"/>
      <w:sz w:val="21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CE6AB0-E848-4FDE-8432-C35FB648C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sabin siwakoti</cp:lastModifiedBy>
  <cp:revision>2</cp:revision>
  <dcterms:created xsi:type="dcterms:W3CDTF">2013-12-23T23:15:00Z</dcterms:created>
  <dcterms:modified xsi:type="dcterms:W3CDTF">2026-06-07T16:24:00Z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eyJoZGlkIjoiNzQwMDg1ODRlNzUyNjJhOGUyN2Y4ZTc4NDkyZDJhYWUifQ==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37BBC9AB2E79477C81336FEFE67C66C8_12</vt:lpwstr>
  </property>
  <property fmtid="{D5CDD505-2E9C-101B-9397-08002B2CF9AE}" pid="5" name="GrammarlyDocumentId">
    <vt:lpwstr>2ec3ad0a-2204-4cc2-9609-a77119d0964b</vt:lpwstr>
  </property>
</Properties>
</file>